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3AE781">
      <w:pPr>
        <w:pStyle w:val="3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WEEK 7 - </w:t>
      </w:r>
      <w:r>
        <w:t>ReactJS</w:t>
      </w:r>
      <w:r>
        <w:rPr>
          <w:rFonts w:hint="default"/>
          <w:lang w:val="en-US"/>
        </w:rPr>
        <w:t>s</w:t>
      </w:r>
      <w:bookmarkStart w:id="0" w:name="_GoBack"/>
      <w:bookmarkEnd w:id="0"/>
    </w:p>
    <w:p w14:paraId="779B38D4">
      <w:pPr>
        <w:pStyle w:val="2"/>
        <w:numPr>
          <w:ilvl w:val="0"/>
          <w:numId w:val="7"/>
        </w:numPr>
        <w:spacing w:line="240" w:lineRule="auto"/>
      </w:pPr>
      <w:r>
        <w:t>Cricket App</w:t>
      </w:r>
    </w:p>
    <w:p w14:paraId="0D0748F6">
      <w:pPr>
        <w:numPr>
          <w:ilvl w:val="0"/>
          <w:numId w:val="0"/>
        </w:numPr>
        <w:rPr>
          <w:rFonts w:hint="default"/>
          <w:color w:val="376092" w:themeColor="accent1" w:themeShade="BF"/>
          <w:lang w:val="en-US"/>
        </w:rPr>
      </w:pPr>
      <w:r>
        <w:rPr>
          <w:rFonts w:hint="default"/>
          <w:b/>
          <w:bCs/>
          <w:color w:val="376092" w:themeColor="accent1" w:themeShade="BF"/>
          <w:lang w:val="en-US"/>
        </w:rPr>
        <w:t>Steps:</w:t>
      </w:r>
    </w:p>
    <w:p w14:paraId="4E0D9382">
      <w:pPr>
        <w:spacing w:line="240" w:lineRule="auto"/>
      </w:pPr>
      <w:r>
        <w:t>1. Create a new React app using the command:</w:t>
      </w:r>
    </w:p>
    <w:p w14:paraId="4AF11F4C">
      <w:pPr>
        <w:spacing w:line="240" w:lineRule="auto"/>
      </w:pPr>
      <w:r>
        <w:t xml:space="preserve">   npx create-react-app cricketapp</w:t>
      </w:r>
    </w:p>
    <w:p w14:paraId="57B6EB85">
      <w:pPr>
        <w:spacing w:line="240" w:lineRule="auto"/>
      </w:pPr>
      <w:r>
        <w:t>2. Navigate to the app folder:</w:t>
      </w:r>
    </w:p>
    <w:p w14:paraId="3EDCCD48">
      <w:pPr>
        <w:spacing w:line="240" w:lineRule="auto"/>
      </w:pPr>
      <w:r>
        <w:t xml:space="preserve">   cd cricketapp</w:t>
      </w:r>
    </w:p>
    <w:p w14:paraId="510D87AF">
      <w:pPr>
        <w:spacing w:line="240" w:lineRule="auto"/>
      </w:pPr>
      <w:r>
        <w:t>3. Modify App.js with the following content:</w:t>
      </w:r>
    </w:p>
    <w:p w14:paraId="1A5B181A">
      <w:pPr>
        <w:pStyle w:val="5"/>
        <w:keepNext w:val="0"/>
        <w:keepLines w:val="0"/>
        <w:widowControl/>
        <w:suppressLineNumbers w:val="0"/>
        <w:spacing w:line="240" w:lineRule="auto"/>
      </w:pPr>
      <w:r>
        <w:t>Objective:</w:t>
      </w:r>
    </w:p>
    <w:p w14:paraId="06CDD5C5">
      <w:pPr>
        <w:pStyle w:val="33"/>
        <w:keepNext w:val="0"/>
        <w:keepLines w:val="0"/>
        <w:widowControl/>
        <w:suppressLineNumbers w:val="0"/>
        <w:spacing w:line="240" w:lineRule="auto"/>
      </w:pPr>
      <w:r>
        <w:t>To display cricket player details using React components and props.</w:t>
      </w:r>
    </w:p>
    <w:p w14:paraId="03F3622D">
      <w:pPr>
        <w:pStyle w:val="5"/>
        <w:keepNext w:val="0"/>
        <w:keepLines w:val="0"/>
        <w:widowControl/>
        <w:suppressLineNumbers w:val="0"/>
        <w:spacing w:line="240" w:lineRule="auto"/>
      </w:pPr>
      <w:r>
        <w:t>Steps:</w:t>
      </w:r>
    </w:p>
    <w:p w14:paraId="62C6B233">
      <w:pPr>
        <w:pStyle w:val="5"/>
        <w:keepNext w:val="0"/>
        <w:keepLines w:val="0"/>
        <w:widowControl/>
        <w:suppressLineNumbers w:val="0"/>
        <w:spacing w:line="240" w:lineRule="auto"/>
      </w:pPr>
      <w:r>
        <w:rPr>
          <w:rFonts w:hint="default"/>
          <w:i w:val="0"/>
          <w:iCs w:val="0"/>
          <w:lang w:val="en-US"/>
        </w:rPr>
        <w:t>1.</w:t>
      </w:r>
      <w:r>
        <w:rPr>
          <w:rStyle w:val="34"/>
          <w:b/>
          <w:bCs/>
          <w:i w:val="0"/>
          <w:iCs w:val="0"/>
        </w:rPr>
        <w:t>Initialize App:</w:t>
      </w:r>
    </w:p>
    <w:p w14:paraId="1C9C5EB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npx create-react-app cricketapp</w:t>
      </w:r>
    </w:p>
    <w:p w14:paraId="02A892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cd cricketapp</w:t>
      </w:r>
    </w:p>
    <w:p w14:paraId="5E14947C">
      <w:pPr>
        <w:pStyle w:val="5"/>
        <w:keepNext w:val="0"/>
        <w:keepLines w:val="0"/>
        <w:widowControl/>
        <w:suppressLineNumbers w:val="0"/>
        <w:spacing w:line="240" w:lineRule="auto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t>2.Create Player Details Components File:</w:t>
      </w:r>
    </w:p>
    <w:p w14:paraId="7AE7195C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import React from 'react';</w:t>
      </w:r>
    </w:p>
    <w:p w14:paraId="09DCDDA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9E22FC8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function PlayerDetails(props) {</w:t>
      </w:r>
    </w:p>
    <w:p w14:paraId="512BAC9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return (</w:t>
      </w:r>
    </w:p>
    <w:p w14:paraId="39E7704D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&lt;div&gt;</w:t>
      </w:r>
    </w:p>
    <w:p w14:paraId="365D8131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&lt;h2&gt;{props.name}&lt;/h2&gt;</w:t>
      </w:r>
    </w:p>
    <w:p w14:paraId="05909649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&lt;p&gt;Runs: {props.runs}&lt;/p&gt;</w:t>
      </w:r>
    </w:p>
    <w:p w14:paraId="3A8837D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&lt;p&gt;Country: {props.country}&lt;/p&gt;</w:t>
      </w:r>
    </w:p>
    <w:p w14:paraId="232129FC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&lt;/div&gt;</w:t>
      </w:r>
    </w:p>
    <w:p w14:paraId="4D69EFA8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);</w:t>
      </w:r>
    </w:p>
    <w:p w14:paraId="27FAA0F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0B3BD95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A5ED764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export default PlayerDetails;</w:t>
      </w:r>
    </w:p>
    <w:p w14:paraId="5FA4F009">
      <w:pPr>
        <w:numPr>
          <w:ilvl w:val="0"/>
          <w:numId w:val="8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</w:t>
      </w:r>
    </w:p>
    <w:p w14:paraId="60E49C4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0D8751E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PlayerDetails from './PlayerDetails';</w:t>
      </w:r>
    </w:p>
    <w:p w14:paraId="31CF3E9F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34B09E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3143EF7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17DDD73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6773905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&lt;PlayerDetails name="Virat Kohli" runs={12000} country="India" /&gt;</w:t>
      </w:r>
    </w:p>
    <w:p w14:paraId="059C003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1B03640B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2FDE4ECB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00819EAF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2E6876DC">
      <w:pPr>
        <w:numPr>
          <w:ilvl w:val="0"/>
          <w:numId w:val="8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51E05E0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616DF533">
      <w:pPr>
        <w:numPr>
          <w:ilvl w:val="0"/>
          <w:numId w:val="8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 : Flag= True</w:t>
      </w:r>
    </w:p>
    <w:p w14:paraId="6F18933F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1C7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Flag = False </w:t>
      </w:r>
    </w:p>
    <w:p w14:paraId="75B1EEC6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402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F6E34C7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35CFEE9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6BD3173C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0A2AC729">
      <w:pPr>
        <w:pStyle w:val="4"/>
        <w:keepNext w:val="0"/>
        <w:keepLines w:val="0"/>
        <w:widowControl/>
        <w:suppressLineNumbers w:val="0"/>
      </w:pPr>
      <w:r>
        <w:t>10. Office Space Rental App</w:t>
      </w:r>
    </w:p>
    <w:p w14:paraId="51D57CE3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62041AE1">
      <w:pPr>
        <w:pStyle w:val="33"/>
        <w:keepNext w:val="0"/>
        <w:keepLines w:val="0"/>
        <w:widowControl/>
        <w:suppressLineNumbers w:val="0"/>
      </w:pPr>
      <w:r>
        <w:t>To display available office space details using a component.</w:t>
      </w:r>
    </w:p>
    <w:p w14:paraId="5953CB8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</w:rPr>
        <w:t>Steps:</w:t>
      </w:r>
    </w:p>
    <w:p w14:paraId="4B6C9BC2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6A9B382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npx create-react-app officespacerentalapp</w:t>
      </w:r>
    </w:p>
    <w:p w14:paraId="0D2AC1C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cd officespacerentalapp</w:t>
      </w:r>
    </w:p>
    <w:p w14:paraId="59F17CA9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SpaceDetails Components File:</w:t>
      </w:r>
    </w:p>
    <w:p w14:paraId="7A550CB3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547F7E5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2AE0812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SpaceDetails({ name, location, price }) {</w:t>
      </w:r>
    </w:p>
    <w:p w14:paraId="02B7E8D6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784AF1E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67D19C60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&lt;h2&gt;{name}&lt;/h2&gt;</w:t>
      </w:r>
    </w:p>
    <w:p w14:paraId="28711E84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&lt;p&gt;Location: {location}&lt;/p&gt;</w:t>
      </w:r>
    </w:p>
    <w:p w14:paraId="38563426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&lt;p&gt;Price: ₹{price}/month&lt;/p&gt;</w:t>
      </w:r>
    </w:p>
    <w:p w14:paraId="2DC0918A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2A0BC4A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3ABF1E3C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AEA7C05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SpaceDetails;</w:t>
      </w:r>
    </w:p>
    <w:p w14:paraId="019CF770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2BB52287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743F353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SpaceDetails from './SpaceDetails';</w:t>
      </w:r>
    </w:p>
    <w:p w14:paraId="7FE1FF30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64D3FC9D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6AD7B50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5779CE7D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1D3D77D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&lt;SpaceDetails name="Tech Park" location="Chennai" price={50000} /&gt;</w:t>
      </w:r>
    </w:p>
    <w:p w14:paraId="6B7CAC5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04A1A91E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2E56EFFC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61D4E4A7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509B587F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0ACA4693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Run App: </w:t>
      </w:r>
    </w:p>
    <w:p w14:paraId="5112B988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5717D912">
      <w:pPr>
        <w:numPr>
          <w:ilvl w:val="0"/>
          <w:numId w:val="9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02296CAB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B14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A53A5B9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87AA02A">
      <w:pPr>
        <w:numPr>
          <w:ilvl w:val="0"/>
          <w:numId w:val="0"/>
        </w:numP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1D73C5C7">
      <w:pPr>
        <w:pStyle w:val="4"/>
        <w:keepNext w:val="0"/>
        <w:keepLines w:val="0"/>
        <w:widowControl/>
        <w:suppressLineNumbers w:val="0"/>
      </w:pPr>
      <w:r>
        <w:t>11. Event Examples App</w:t>
      </w:r>
    </w:p>
    <w:p w14:paraId="16E03D42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73A66DE9">
      <w:pPr>
        <w:pStyle w:val="33"/>
        <w:keepNext w:val="0"/>
        <w:keepLines w:val="0"/>
        <w:widowControl/>
        <w:suppressLineNumbers w:val="0"/>
      </w:pPr>
      <w:r>
        <w:t>To demonstrate event handling in React.</w:t>
      </w:r>
    </w:p>
    <w:p w14:paraId="6C887D1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</w:rPr>
        <w:t>Steps:</w:t>
      </w:r>
    </w:p>
    <w:p w14:paraId="54B0D6F3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rPr>
          <w:rStyle w:val="34"/>
          <w:b/>
          <w:bCs/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Style w:val="34"/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Initialize App:</w:t>
      </w:r>
    </w:p>
    <w:p w14:paraId="15FA8499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npx create-react-app eventexamplesapp</w:t>
      </w:r>
    </w:p>
    <w:p w14:paraId="1DDB9CB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34"/>
          <w:rFonts w:hint="default"/>
          <w:b/>
          <w:bCs/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cd eventexamplesapp</w:t>
      </w:r>
    </w:p>
    <w:p w14:paraId="166E4465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EventButton Component File:</w:t>
      </w:r>
    </w:p>
    <w:p w14:paraId="281952B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74285E1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ECE3F8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EventButton() {</w:t>
      </w:r>
    </w:p>
    <w:p w14:paraId="114E843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handleClick = () =&gt; {</w:t>
      </w:r>
    </w:p>
    <w:p w14:paraId="3484812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alert('Button was clicked!');</w:t>
      </w:r>
    </w:p>
    <w:p w14:paraId="72756E3C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};</w:t>
      </w:r>
    </w:p>
    <w:p w14:paraId="4594D177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6028E8C5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&lt;button onClick={handleClick}&gt;Click Me&lt;/button&gt;;</w:t>
      </w:r>
    </w:p>
    <w:p w14:paraId="3653628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7FB2882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4FBFA2B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EventButton;</w:t>
      </w:r>
    </w:p>
    <w:p w14:paraId="10C6A3B8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 :</w:t>
      </w:r>
    </w:p>
    <w:p w14:paraId="4927985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63BB0D52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EventButton from './EventButton';</w:t>
      </w:r>
    </w:p>
    <w:p w14:paraId="41080DAA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54C935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137B17A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5F33585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38455D41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&lt;EventButton /&gt;</w:t>
      </w:r>
    </w:p>
    <w:p w14:paraId="5E58F38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369C541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3C206680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FBC44A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0AD50F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3F3984C3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1EC56AFD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Style w:val="34"/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29896C9A">
      <w:pPr>
        <w:pStyle w:val="33"/>
        <w:keepNext w:val="0"/>
        <w:keepLines w:val="0"/>
        <w:widowControl/>
        <w:numPr>
          <w:ilvl w:val="0"/>
          <w:numId w:val="10"/>
        </w:numPr>
        <w:suppressLineNumbers w:val="0"/>
        <w:ind w:left="0" w:leftChars="0" w:right="0" w:rightChars="0" w:firstLine="0" w:firstLine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4EB9EC86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Currency Convertor:</w:t>
      </w:r>
    </w:p>
    <w:p w14:paraId="5CB2D51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E384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Hello Incrementer</w:t>
      </w:r>
    </w:p>
    <w:p w14:paraId="61E68053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E0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Hello Decrementer </w:t>
      </w:r>
    </w:p>
    <w:p w14:paraId="3D14D430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738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366D9647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Welcome Output </w:t>
      </w:r>
    </w:p>
    <w:p w14:paraId="25F1592A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BEDC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 was clicked output</w:t>
      </w:r>
    </w:p>
    <w:p w14:paraId="66F8FEFE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74AB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74776E78">
      <w:pPr>
        <w:pStyle w:val="3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34"/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</w:p>
    <w:p w14:paraId="63D86088">
      <w:pPr>
        <w:pStyle w:val="4"/>
        <w:keepNext w:val="0"/>
        <w:keepLines w:val="0"/>
        <w:widowControl/>
        <w:suppressLineNumbers w:val="0"/>
      </w:pPr>
      <w:r>
        <w:t>12. Ticket Booking App</w:t>
      </w:r>
    </w:p>
    <w:p w14:paraId="3827ED4B">
      <w:pPr>
        <w:pStyle w:val="5"/>
        <w:keepNext w:val="0"/>
        <w:keepLines w:val="0"/>
        <w:widowControl/>
        <w:suppressLineNumbers w:val="0"/>
      </w:pPr>
      <w:r>
        <w:t>Objective:</w:t>
      </w:r>
    </w:p>
    <w:p w14:paraId="53E064CD">
      <w:pPr>
        <w:pStyle w:val="33"/>
        <w:keepNext w:val="0"/>
        <w:keepLines w:val="0"/>
        <w:widowControl/>
        <w:suppressLineNumbers w:val="0"/>
      </w:pPr>
      <w:r>
        <w:t>To simulate a basic login and booking interface using conditional rendering.</w:t>
      </w:r>
    </w:p>
    <w:p w14:paraId="2B85C290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5EBCBB96"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/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0F658212">
      <w:pPr>
        <w:rPr>
          <w:rFonts w:hint="default"/>
          <w:lang w:val="en-US"/>
        </w:rPr>
      </w:pPr>
      <w:r>
        <w:rPr>
          <w:rFonts w:hint="default"/>
          <w:lang w:val="en-US"/>
        </w:rPr>
        <w:t>npx create-react-app ticketbookingapp</w:t>
      </w:r>
    </w:p>
    <w:p w14:paraId="15EC31CC">
      <w:pPr>
        <w:rPr>
          <w:rFonts w:hint="default"/>
          <w:lang w:val="en-US"/>
        </w:rPr>
      </w:pPr>
      <w:r>
        <w:rPr>
          <w:rFonts w:hint="default"/>
          <w:lang w:val="en-US"/>
        </w:rPr>
        <w:t>cd ticketbookingapp</w:t>
      </w:r>
    </w:p>
    <w:p w14:paraId="6406F076"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Components:</w:t>
      </w:r>
    </w:p>
    <w:p w14:paraId="1521C1F7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Login.js</w:t>
      </w:r>
    </w:p>
    <w:p w14:paraId="04DEF9F9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614F5791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045B5D6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Login({ onLogin }) {</w:t>
      </w:r>
    </w:p>
    <w:p w14:paraId="06013091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&lt;button onClick={onLogin}&gt;Login&lt;/button&gt;;</w:t>
      </w:r>
    </w:p>
    <w:p w14:paraId="3F12DD07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62C786D6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4922E5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Login;</w:t>
      </w:r>
    </w:p>
    <w:p w14:paraId="5DA77EB2">
      <w:pP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Booking.js</w:t>
      </w:r>
    </w:p>
    <w:p w14:paraId="2972F7B5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386F761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1A241EA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Booking() {</w:t>
      </w:r>
    </w:p>
    <w:p w14:paraId="30A6CD3F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&lt;h2&gt;Welcome to Ticket Booking&lt;/h2&gt;;</w:t>
      </w:r>
    </w:p>
    <w:p w14:paraId="727D351A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27582745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7C223DB2">
      <w:pP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Booking;</w:t>
      </w:r>
    </w:p>
    <w:p w14:paraId="014507AC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7BD6BEE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React, { useState } from 'react';</w:t>
      </w:r>
    </w:p>
    <w:p w14:paraId="202B90C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Login from './Login';</w:t>
      </w:r>
    </w:p>
    <w:p w14:paraId="2F1CA7CE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Booking from './Booking';</w:t>
      </w:r>
    </w:p>
    <w:p w14:paraId="028BB65B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153CA90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5C306E8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[loggedIn, setLoggedIn] = useState(false);</w:t>
      </w:r>
    </w:p>
    <w:p w14:paraId="44FEB38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355A5543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(</w:t>
      </w:r>
    </w:p>
    <w:p w14:paraId="6986190D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&lt;div&gt;</w:t>
      </w:r>
    </w:p>
    <w:p w14:paraId="5E3194C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{loggedIn ? &lt;Booking /&gt; : &lt;Login onLogin={() =&gt; setLoggedIn(true)} /&gt;}</w:t>
      </w:r>
    </w:p>
    <w:p w14:paraId="1E49FB95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1692D326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);</w:t>
      </w:r>
    </w:p>
    <w:p w14:paraId="6BA87A2A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068B3BC2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52A3A665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3DC8ACD7"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0ABF4310">
      <w:pPr>
        <w:numPr>
          <w:ilvl w:val="0"/>
          <w:numId w:val="11"/>
        </w:numPr>
        <w:ind w:left="0" w:leftChars="0" w:firstLine="0" w:firstLine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3A95DCBA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Booking page</w:t>
      </w:r>
    </w:p>
    <w:p w14:paraId="657FE42B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430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Login Page</w:t>
      </w:r>
    </w:p>
    <w:p w14:paraId="5A32B979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C6FC">
      <w:pPr>
        <w:pStyle w:val="4"/>
        <w:keepNext w:val="0"/>
        <w:keepLines w:val="0"/>
        <w:widowControl/>
        <w:suppressLineNumbers w:val="0"/>
      </w:pPr>
    </w:p>
    <w:p w14:paraId="09D75308">
      <w:pPr>
        <w:pStyle w:val="4"/>
        <w:keepNext w:val="0"/>
        <w:keepLines w:val="0"/>
        <w:widowControl/>
        <w:suppressLineNumbers w:val="0"/>
      </w:pPr>
    </w:p>
    <w:p w14:paraId="3E843709">
      <w:pPr>
        <w:pStyle w:val="4"/>
        <w:keepNext w:val="0"/>
        <w:keepLines w:val="0"/>
        <w:widowControl/>
        <w:suppressLineNumbers w:val="0"/>
      </w:pPr>
      <w:r>
        <w:t>1</w:t>
      </w:r>
      <w:r>
        <w:rPr>
          <w:rFonts w:hint="default"/>
          <w:lang w:val="en-US"/>
        </w:rPr>
        <w:t>3</w:t>
      </w:r>
      <w:r>
        <w:t xml:space="preserve">. </w:t>
      </w:r>
      <w:r>
        <w:rPr>
          <w:rFonts w:hint="default"/>
          <w:lang w:val="en-US"/>
        </w:rPr>
        <w:t>Blogger</w:t>
      </w:r>
      <w:r>
        <w:t xml:space="preserve"> App</w:t>
      </w:r>
    </w:p>
    <w:p w14:paraId="4F3DBC81">
      <w:pPr>
        <w:pStyle w:val="5"/>
        <w:keepNext w:val="0"/>
        <w:keepLines w:val="0"/>
        <w:widowControl/>
        <w:suppressLineNumbers w:val="0"/>
      </w:pPr>
      <w:r>
        <w:t>Objective:</w:t>
      </w:r>
    </w:p>
    <w:p w14:paraId="27BF74FD">
      <w:pPr>
        <w:pStyle w:val="33"/>
        <w:keepNext w:val="0"/>
        <w:keepLines w:val="0"/>
        <w:widowControl/>
        <w:suppressLineNumbers w:val="0"/>
      </w:pPr>
      <w:r>
        <w:t>To create a blogging page using lists and props.</w:t>
      </w:r>
    </w:p>
    <w:p w14:paraId="46B54C53">
      <w:pPr>
        <w:pStyle w:val="5"/>
        <w:keepNext w:val="0"/>
        <w:keepLines w:val="0"/>
        <w:widowControl/>
        <w:suppressLineNumber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2C71E845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Initialize App:</w:t>
      </w:r>
    </w:p>
    <w:p w14:paraId="3AFB5BA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npx create-react-app bloggerapp</w:t>
      </w:r>
    </w:p>
    <w:p w14:paraId="484349A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cd bloggerapp</w:t>
      </w:r>
    </w:p>
    <w:p w14:paraId="7F0E004A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Create Components:</w:t>
      </w:r>
    </w:p>
    <w:p w14:paraId="731D7A3F">
      <w:pPr>
        <w:rPr>
          <w:rFonts w:hint="default"/>
          <w:lang w:val="en-US"/>
        </w:rPr>
      </w:pPr>
      <w:r>
        <w:rPr>
          <w:rFonts w:hint="default"/>
          <w:lang w:val="en-US"/>
        </w:rPr>
        <w:t>import React from 'react';</w:t>
      </w:r>
    </w:p>
    <w:p w14:paraId="0A88054F">
      <w:pPr>
        <w:rPr>
          <w:rFonts w:hint="default"/>
          <w:lang w:val="en-US"/>
        </w:rPr>
      </w:pPr>
      <w:r>
        <w:rPr>
          <w:rFonts w:hint="default"/>
          <w:lang w:val="en-US"/>
        </w:rPr>
        <w:t>function BlogList({ blogs }) {</w:t>
      </w:r>
    </w:p>
    <w:p w14:paraId="178776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return (</w:t>
      </w:r>
    </w:p>
    <w:p w14:paraId="728CE8F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&lt;div&gt;</w:t>
      </w:r>
    </w:p>
    <w:p w14:paraId="6EFEBFD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&lt;h2&gt;Blogs&lt;/h2&gt;</w:t>
      </w:r>
    </w:p>
    <w:p w14:paraId="3A679A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&lt;ul&gt;</w:t>
      </w:r>
    </w:p>
    <w:p w14:paraId="71FD40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{blogs.map((blog, index) =&gt; (</w:t>
      </w:r>
    </w:p>
    <w:p w14:paraId="2A69624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&lt;li key={index}&gt;{blog.title} by {blog.author}&lt;/li&gt;</w:t>
      </w:r>
    </w:p>
    <w:p w14:paraId="4187B75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))}</w:t>
      </w:r>
    </w:p>
    <w:p w14:paraId="474637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&lt;/ul&gt;</w:t>
      </w:r>
    </w:p>
    <w:p w14:paraId="59E07C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&lt;/div&gt;</w:t>
      </w:r>
    </w:p>
    <w:p w14:paraId="4C41EF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);</w:t>
      </w:r>
    </w:p>
    <w:p w14:paraId="16452FA2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9FA9864">
      <w:pPr>
        <w:rPr>
          <w:rFonts w:hint="default"/>
          <w:lang w:val="en-US"/>
        </w:rPr>
      </w:pPr>
      <w:r>
        <w:rPr>
          <w:rFonts w:hint="default"/>
          <w:lang w:val="en-US"/>
        </w:rPr>
        <w:t>export default BlogList;</w:t>
      </w:r>
    </w:p>
    <w:p w14:paraId="427D1D44"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Modify App.js:</w:t>
      </w:r>
    </w:p>
    <w:p w14:paraId="1E861A10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React from 'react';</w:t>
      </w:r>
    </w:p>
    <w:p w14:paraId="5F148E03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import BlogList from './BlogList';</w:t>
      </w:r>
    </w:p>
    <w:p w14:paraId="7388053B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1D71132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function App() {</w:t>
      </w:r>
    </w:p>
    <w:p w14:paraId="4465D51D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const blogs = [</w:t>
      </w:r>
    </w:p>
    <w:p w14:paraId="33778F0B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{ title: "React Basics", author: "Teja" },</w:t>
      </w:r>
    </w:p>
    <w:p w14:paraId="51A99A1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{ title: "Props &amp; State", author: "Teja" }</w:t>
      </w:r>
    </w:p>
    <w:p w14:paraId="700AE214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];</w:t>
      </w:r>
    </w:p>
    <w:p w14:paraId="77AE67F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0D934E41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return &lt;BlogList blogs={blogs} /&gt;;</w:t>
      </w:r>
    </w:p>
    <w:p w14:paraId="312B07D5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}</w:t>
      </w:r>
    </w:p>
    <w:p w14:paraId="1F752D9D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4F2CE430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export default App;</w:t>
      </w:r>
    </w:p>
    <w:p w14:paraId="3422E9EE"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Run App:</w:t>
      </w:r>
    </w:p>
    <w:p w14:paraId="413967A8"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npm start</w:t>
      </w:r>
    </w:p>
    <w:p w14:paraId="396846D1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Output:</w:t>
      </w:r>
    </w:p>
    <w:p w14:paraId="715CD936">
      <w:pPr>
        <w:numPr>
          <w:ilvl w:val="0"/>
          <w:numId w:val="0"/>
        </w:numPr>
        <w:ind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235585"/>
    <w:multiLevelType w:val="singleLevel"/>
    <w:tmpl w:val="87235585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D28539D5"/>
    <w:multiLevelType w:val="singleLevel"/>
    <w:tmpl w:val="D28539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4997195"/>
    <w:multiLevelType w:val="singleLevel"/>
    <w:tmpl w:val="F49971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9">
    <w:nsid w:val="06C0165A"/>
    <w:multiLevelType w:val="singleLevel"/>
    <w:tmpl w:val="06C0165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979FD5"/>
    <w:multiLevelType w:val="singleLevel"/>
    <w:tmpl w:val="66979F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A514842"/>
    <w:rsid w:val="60B107F6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Shameera Begum S</cp:lastModifiedBy>
  <dcterms:modified xsi:type="dcterms:W3CDTF">2025-08-04T17:41:13Z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99C26357DB0E4BA691821EA5EFD2FDF3_13</vt:lpwstr>
  </property>
</Properties>
</file>